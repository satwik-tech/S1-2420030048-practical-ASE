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EA9C79" w14:textId="77777777" w:rsidR="00CD1336" w:rsidRDefault="00993BF1">
      <w:pPr>
        <w:spacing w:after="120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Adaptive Software Engineering</w:t>
      </w:r>
    </w:p>
    <w:p w14:paraId="6B81B01C" w14:textId="77777777" w:rsidR="00CD1336" w:rsidRDefault="00CD1336">
      <w:pPr>
        <w:pStyle w:val="Heading1"/>
      </w:pPr>
    </w:p>
    <w:p w14:paraId="694E206D" w14:textId="63E3B4E4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Name: </w:t>
      </w:r>
      <w:r w:rsidR="009657FF">
        <w:rPr>
          <w:rFonts w:ascii="Times New Roman" w:hAnsi="Times New Roman" w:cs="Times New Roman"/>
          <w:b/>
          <w:szCs w:val="24"/>
        </w:rPr>
        <w:t>B.Sathwik</w:t>
      </w:r>
    </w:p>
    <w:p w14:paraId="753ED1FB" w14:textId="01079CE3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Roll no: 2420030</w:t>
      </w:r>
      <w:r w:rsidR="009657FF">
        <w:rPr>
          <w:rFonts w:ascii="Times New Roman" w:hAnsi="Times New Roman" w:cs="Times New Roman"/>
          <w:b/>
          <w:szCs w:val="24"/>
        </w:rPr>
        <w:t>048</w:t>
      </w:r>
      <w:bookmarkStart w:id="0" w:name="_GoBack"/>
      <w:bookmarkEnd w:id="0"/>
    </w:p>
    <w:p w14:paraId="060A88F7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Section - 1</w:t>
      </w:r>
    </w:p>
    <w:p w14:paraId="5D352C18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5BE96FAE" w14:textId="77777777" w:rsidR="00CD1336" w:rsidRDefault="00993BF1">
      <w:pPr>
        <w:spacing w:after="2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>GitHub</w:t>
      </w:r>
    </w:p>
    <w:p w14:paraId="256E53AF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1: </w:t>
      </w:r>
      <w:r>
        <w:rPr>
          <w:rFonts w:ascii="Times New Roman" w:hAnsi="Times New Roman" w:cs="Times New Roman"/>
          <w:szCs w:val="24"/>
        </w:rPr>
        <w:t>Create a GitHub Account</w:t>
      </w:r>
    </w:p>
    <w:p w14:paraId="148D228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GitHub.</w:t>
      </w:r>
    </w:p>
    <w:p w14:paraId="0571CF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Sign up using an email address.</w:t>
      </w:r>
    </w:p>
    <w:p w14:paraId="7A2FB8F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Verify the email address.</w:t>
      </w:r>
    </w:p>
    <w:p w14:paraId="13D83EF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Set up the GitHub account.</w:t>
      </w:r>
    </w:p>
    <w:p w14:paraId="69F5469A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01A261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2: </w:t>
      </w:r>
      <w:r>
        <w:rPr>
          <w:rFonts w:ascii="Times New Roman" w:hAnsi="Times New Roman" w:cs="Times New Roman"/>
          <w:szCs w:val="24"/>
        </w:rPr>
        <w:t>Create a Repository</w:t>
      </w:r>
    </w:p>
    <w:p w14:paraId="4D90D53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Log in to GitHub.</w:t>
      </w:r>
    </w:p>
    <w:p w14:paraId="485083D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New Repository.</w:t>
      </w:r>
    </w:p>
    <w:p w14:paraId="53DE7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Enter the repository name.</w:t>
      </w:r>
    </w:p>
    <w:p w14:paraId="190B0DE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Public or Private.</w:t>
      </w:r>
    </w:p>
    <w:p w14:paraId="5820FEC7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Add a README file if required.</w:t>
      </w:r>
    </w:p>
    <w:p w14:paraId="04DB0A6A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Click Create Repository.</w:t>
      </w:r>
    </w:p>
    <w:p w14:paraId="622B2A1F" w14:textId="77777777" w:rsidR="00CD1336" w:rsidRDefault="00CD1336">
      <w:pPr>
        <w:spacing w:after="40"/>
        <w:rPr>
          <w:rFonts w:ascii="Times New Roman" w:hAnsi="Times New Roman" w:cs="Times New Roman"/>
          <w:szCs w:val="24"/>
        </w:rPr>
      </w:pPr>
    </w:p>
    <w:p w14:paraId="2CFBC8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noProof/>
          <w:lang w:val="en-IN" w:eastAsia="en-IN"/>
        </w:rPr>
        <w:drawing>
          <wp:inline distT="0" distB="0" distL="114300" distR="114300" wp14:anchorId="49974588" wp14:editId="4B534EA5">
            <wp:extent cx="6285865" cy="2996565"/>
            <wp:effectExtent l="0" t="0" r="63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8586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3A07F6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 xml:space="preserve">Step 3: </w:t>
      </w:r>
      <w:r>
        <w:rPr>
          <w:rFonts w:ascii="Times New Roman" w:hAnsi="Times New Roman" w:cs="Times New Roman"/>
          <w:szCs w:val="24"/>
        </w:rPr>
        <w:t>Create a Local Git Repository</w:t>
      </w:r>
    </w:p>
    <w:p w14:paraId="17503E0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project folder in the terminal and use:</w:t>
      </w:r>
    </w:p>
    <w:p w14:paraId="7C67C42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init</w:t>
      </w:r>
    </w:p>
    <w:p w14:paraId="33DD7F9C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initializes a new Git repository in the current project folder.</w:t>
      </w:r>
    </w:p>
    <w:p w14:paraId="5375635B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4: </w:t>
      </w:r>
      <w:r>
        <w:rPr>
          <w:rFonts w:ascii="Times New Roman" w:hAnsi="Times New Roman" w:cs="Times New Roman"/>
          <w:szCs w:val="24"/>
        </w:rPr>
        <w:t>Check Git Status</w:t>
      </w:r>
    </w:p>
    <w:p w14:paraId="5971722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status</w:t>
      </w:r>
    </w:p>
    <w:p w14:paraId="7035F333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shows modified files, untracked files, staged files, and the current branch.</w:t>
      </w:r>
    </w:p>
    <w:p w14:paraId="60BFD6F9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5: </w:t>
      </w:r>
      <w:r>
        <w:rPr>
          <w:rFonts w:ascii="Times New Roman" w:hAnsi="Times New Roman" w:cs="Times New Roman"/>
          <w:szCs w:val="24"/>
        </w:rPr>
        <w:t>Add Files</w:t>
      </w:r>
    </w:p>
    <w:p w14:paraId="3AA6FA94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 particular file:</w:t>
      </w:r>
    </w:p>
    <w:p w14:paraId="32E7DDBA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filename</w:t>
      </w:r>
    </w:p>
    <w:p w14:paraId="0431F9D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add all files:</w:t>
      </w:r>
    </w:p>
    <w:p w14:paraId="0C4B9690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add .</w:t>
      </w:r>
    </w:p>
    <w:p w14:paraId="4ADBCEC8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moves the changes to the staging area.</w:t>
      </w:r>
    </w:p>
    <w:p w14:paraId="6D989888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6: </w:t>
      </w:r>
      <w:r>
        <w:rPr>
          <w:rFonts w:ascii="Times New Roman" w:hAnsi="Times New Roman" w:cs="Times New Roman"/>
          <w:szCs w:val="24"/>
        </w:rPr>
        <w:t>Create a Commit</w:t>
      </w:r>
    </w:p>
    <w:p w14:paraId="12209D5C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commit -m "Initial commit"</w:t>
      </w:r>
    </w:p>
    <w:p w14:paraId="084180F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 commit saves the staged changes with a message describing the changes.</w:t>
      </w:r>
    </w:p>
    <w:p w14:paraId="53FCE2C3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7: </w:t>
      </w:r>
      <w:r>
        <w:rPr>
          <w:rFonts w:ascii="Times New Roman" w:hAnsi="Times New Roman" w:cs="Times New Roman"/>
          <w:szCs w:val="24"/>
        </w:rPr>
        <w:t>Connect the Local Repository to GitHub</w:t>
      </w:r>
    </w:p>
    <w:p w14:paraId="27942FA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add origin &lt;repository-url&gt;</w:t>
      </w:r>
    </w:p>
    <w:p w14:paraId="7AF5DBB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connects the local repository to the GitHub repository.</w:t>
      </w:r>
    </w:p>
    <w:p w14:paraId="44FAA31E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To check the remote:</w:t>
      </w:r>
    </w:p>
    <w:p w14:paraId="5E50932F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remote -v</w:t>
      </w:r>
    </w:p>
    <w:p w14:paraId="542B5162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8: </w:t>
      </w:r>
      <w:r>
        <w:rPr>
          <w:rFonts w:ascii="Times New Roman" w:hAnsi="Times New Roman" w:cs="Times New Roman"/>
          <w:szCs w:val="24"/>
        </w:rPr>
        <w:t>Push Code to GitHub</w:t>
      </w:r>
    </w:p>
    <w:p w14:paraId="1CDDF83E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 -u origin main</w:t>
      </w:r>
    </w:p>
    <w:p w14:paraId="0A891B9F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This uploads the local commits to the main branch of the GitHub repository.</w:t>
      </w:r>
    </w:p>
    <w:p w14:paraId="48F565F9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After the first push, we can usually use:</w:t>
      </w:r>
    </w:p>
    <w:p w14:paraId="0955D8AD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git push</w:t>
      </w:r>
    </w:p>
    <w:p w14:paraId="3D6628CF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3385D60" w14:textId="77777777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55FCDA6B" wp14:editId="605429D7">
            <wp:extent cx="6305550" cy="3107055"/>
            <wp:effectExtent l="0" t="0" r="635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2ECF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9: </w:t>
      </w:r>
      <w:r>
        <w:rPr>
          <w:rFonts w:ascii="Times New Roman" w:hAnsi="Times New Roman" w:cs="Times New Roman"/>
          <w:szCs w:val="24"/>
        </w:rPr>
        <w:t>README.md</w:t>
      </w:r>
    </w:p>
    <w:p w14:paraId="122A79D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README.md is a Markdown file used to provide information about a project.</w:t>
      </w:r>
    </w:p>
    <w:p w14:paraId="0290A4A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It can contain:</w:t>
      </w:r>
    </w:p>
    <w:p w14:paraId="0208ED44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Project title</w:t>
      </w:r>
    </w:p>
    <w:p w14:paraId="2B82FA5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Description</w:t>
      </w:r>
    </w:p>
    <w:p w14:paraId="5ACA7B4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Features</w:t>
      </w:r>
    </w:p>
    <w:p w14:paraId="24E8DE70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Installation steps</w:t>
      </w:r>
    </w:p>
    <w:p w14:paraId="14AA41A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Usage</w:t>
      </w:r>
    </w:p>
    <w:p w14:paraId="62A4C09C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Technologies used</w:t>
      </w:r>
    </w:p>
    <w:p w14:paraId="657E1BED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• Author information</w:t>
      </w:r>
    </w:p>
    <w:p w14:paraId="32024B95" w14:textId="77777777" w:rsidR="00CD1336" w:rsidRDefault="00993BF1">
      <w:pPr>
        <w:spacing w:after="12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Example:</w:t>
      </w:r>
    </w:p>
    <w:p w14:paraId="1D1A6FF8" w14:textId="77777777" w:rsidR="00CD1336" w:rsidRDefault="00993BF1">
      <w:pPr>
        <w:spacing w:after="140"/>
        <w:ind w:left="288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# My Project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This is my first GitHub project.</w:t>
      </w:r>
      <w:r>
        <w:rPr>
          <w:rFonts w:ascii="Times New Roman" w:hAnsi="Times New Roman" w:cs="Times New Roman"/>
          <w:szCs w:val="24"/>
        </w:rPr>
        <w:br/>
      </w:r>
      <w:r>
        <w:rPr>
          <w:rFonts w:ascii="Times New Roman" w:hAnsi="Times New Roman" w:cs="Times New Roman"/>
          <w:szCs w:val="24"/>
        </w:rPr>
        <w:br/>
        <w:t>## Technologies</w:t>
      </w:r>
      <w:r>
        <w:rPr>
          <w:rFonts w:ascii="Times New Roman" w:hAnsi="Times New Roman" w:cs="Times New Roman"/>
          <w:szCs w:val="24"/>
        </w:rPr>
        <w:br/>
        <w:t>- HTML</w:t>
      </w:r>
      <w:r>
        <w:rPr>
          <w:rFonts w:ascii="Times New Roman" w:hAnsi="Times New Roman" w:cs="Times New Roman"/>
          <w:szCs w:val="24"/>
        </w:rPr>
        <w:br/>
        <w:t>- CSS</w:t>
      </w:r>
      <w:r>
        <w:rPr>
          <w:rFonts w:ascii="Times New Roman" w:hAnsi="Times New Roman" w:cs="Times New Roman"/>
          <w:szCs w:val="24"/>
        </w:rPr>
        <w:br/>
        <w:t>- JavaScript</w:t>
      </w:r>
    </w:p>
    <w:p w14:paraId="1A463298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p w14:paraId="120FBF39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0127A48F" w14:textId="77777777" w:rsidR="00CD1336" w:rsidRDefault="00CD1336">
      <w:pPr>
        <w:spacing w:after="140"/>
        <w:rPr>
          <w:rFonts w:ascii="Times New Roman" w:hAnsi="Times New Roman" w:cs="Times New Roman"/>
          <w:szCs w:val="24"/>
        </w:rPr>
      </w:pPr>
    </w:p>
    <w:p w14:paraId="30E19196" w14:textId="77777777" w:rsidR="0099503C" w:rsidRDefault="0099503C">
      <w:pPr>
        <w:spacing w:after="140"/>
        <w:rPr>
          <w:noProof/>
        </w:rPr>
      </w:pPr>
    </w:p>
    <w:p w14:paraId="68E0B3ED" w14:textId="165408C8" w:rsidR="00CD1336" w:rsidRDefault="00993BF1">
      <w:pPr>
        <w:spacing w:after="140"/>
        <w:rPr>
          <w:rFonts w:ascii="Times New Roman" w:hAnsi="Times New Roman" w:cs="Times New Roman"/>
          <w:szCs w:val="24"/>
        </w:rPr>
      </w:pPr>
      <w:r>
        <w:rPr>
          <w:noProof/>
          <w:lang w:val="en-IN" w:eastAsia="en-IN"/>
        </w:rPr>
        <w:lastRenderedPageBreak/>
        <w:drawing>
          <wp:inline distT="0" distB="0" distL="114300" distR="114300" wp14:anchorId="17D5F752" wp14:editId="4CDEB1B3">
            <wp:extent cx="6288405" cy="3241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 rotWithShape="1">
                    <a:blip r:embed="rId10"/>
                    <a:srcRect t="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8405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636ADC" w14:textId="77777777" w:rsidR="00CD1336" w:rsidRDefault="00993BF1">
      <w:pPr>
        <w:spacing w:after="16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b/>
          <w:szCs w:val="24"/>
        </w:rPr>
        <w:t xml:space="preserve">Step 10: </w:t>
      </w:r>
      <w:r>
        <w:rPr>
          <w:rFonts w:ascii="Times New Roman" w:hAnsi="Times New Roman" w:cs="Times New Roman"/>
          <w:szCs w:val="24"/>
        </w:rPr>
        <w:t>Delete a Repository</w:t>
      </w:r>
    </w:p>
    <w:p w14:paraId="74073E1B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Open the repository.</w:t>
      </w:r>
    </w:p>
    <w:p w14:paraId="54E676E3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Go to Settings.</w:t>
      </w:r>
    </w:p>
    <w:p w14:paraId="286BBDA8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Scroll to Danger Zone.</w:t>
      </w:r>
    </w:p>
    <w:p w14:paraId="48578BAE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Select Delete this repository.</w:t>
      </w:r>
    </w:p>
    <w:p w14:paraId="61966E25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the repository name.</w:t>
      </w:r>
    </w:p>
    <w:p w14:paraId="630C7CC6" w14:textId="77777777" w:rsidR="00CD1336" w:rsidRDefault="00993BF1">
      <w:pPr>
        <w:spacing w:after="4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Confirm deletion.</w:t>
      </w:r>
    </w:p>
    <w:p w14:paraId="711B9104" w14:textId="77777777" w:rsidR="00CD1336" w:rsidRDefault="00CD1336">
      <w:pPr>
        <w:spacing w:after="140"/>
        <w:ind w:left="288"/>
        <w:rPr>
          <w:rFonts w:ascii="Times New Roman" w:hAnsi="Times New Roman" w:cs="Times New Roman"/>
          <w:szCs w:val="24"/>
        </w:rPr>
      </w:pPr>
    </w:p>
    <w:sectPr w:rsidR="00CD133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14CCA98" w14:textId="77777777" w:rsidR="00F0628A" w:rsidRDefault="00F0628A">
      <w:pPr>
        <w:spacing w:line="240" w:lineRule="auto"/>
      </w:pPr>
      <w:r>
        <w:separator/>
      </w:r>
    </w:p>
  </w:endnote>
  <w:endnote w:type="continuationSeparator" w:id="0">
    <w:p w14:paraId="29FD6E89" w14:textId="77777777" w:rsidR="00F0628A" w:rsidRDefault="00F0628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397213" w14:textId="77777777" w:rsidR="00F0628A" w:rsidRDefault="00F0628A">
      <w:pPr>
        <w:spacing w:after="0"/>
      </w:pPr>
      <w:r>
        <w:separator/>
      </w:r>
    </w:p>
  </w:footnote>
  <w:footnote w:type="continuationSeparator" w:id="0">
    <w:p w14:paraId="2A325463" w14:textId="77777777" w:rsidR="00F0628A" w:rsidRDefault="00F062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1CB"/>
    <w:rsid w:val="009657FF"/>
    <w:rsid w:val="00993BF1"/>
    <w:rsid w:val="0099503C"/>
    <w:rsid w:val="00AA1D8D"/>
    <w:rsid w:val="00B47730"/>
    <w:rsid w:val="00CB0664"/>
    <w:rsid w:val="00CD1336"/>
    <w:rsid w:val="00F0628A"/>
    <w:rsid w:val="00FC693F"/>
    <w:rsid w:val="05F737E4"/>
    <w:rsid w:val="7AF6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44CD11"/>
  <w14:defaultImageDpi w14:val="300"/>
  <w15:docId w15:val="{7DA416C5-53E5-477B-B9D8-703125C2A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Arial" w:hAnsi="Arial"/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LightShading">
    <w:name w:val="Light Shading"/>
    <w:basedOn w:val="TableNormal"/>
    <w:uiPriority w:val="60"/>
    <w:rPr>
      <w:color w:val="000000" w:themeColor="text1" w:themeShade="BF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Pr>
      <w:color w:val="365F91" w:themeColor="accent1" w:themeShade="BF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Pr>
      <w:color w:val="943634" w:themeColor="accent2" w:themeShade="BF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Pr>
      <w:color w:val="76923C" w:themeColor="accent3" w:themeShade="BF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Pr>
      <w:color w:val="5F497A" w:themeColor="accent4" w:themeShade="BF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Pr>
      <w:color w:val="31849B" w:themeColor="accent5" w:themeShade="BF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Pr>
      <w:color w:val="E36C0A" w:themeColor="accent6" w:themeShade="BF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Pr>
      <w:color w:val="000000" w:themeColor="text1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tblPr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tblPr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tblPr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tblPr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tblPr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tblPr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Pr>
      <w:rFonts w:asciiTheme="majorHAnsi" w:eastAsiaTheme="majorEastAsia" w:hAnsiTheme="majorHAnsi" w:cstheme="majorBidi"/>
      <w:color w:val="000000" w:themeColor="text1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character" w:customStyle="1" w:styleId="BodyText2Char">
    <w:name w:val="Body Text 2 Char"/>
    <w:basedOn w:val="DefaultParagraphFont"/>
    <w:link w:val="BodyText2"/>
    <w:uiPriority w:val="99"/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78E1EE0-98B1-4068-A35A-AE6F5D0FA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268</Words>
  <Characters>1530</Characters>
  <Application>Microsoft Office Word</Application>
  <DocSecurity>0</DocSecurity>
  <Lines>12</Lines>
  <Paragraphs>3</Paragraphs>
  <ScaleCrop>false</ScaleCrop>
  <Company/>
  <LinksUpToDate>false</LinksUpToDate>
  <CharactersWithSpaces>1795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Microsoft account</cp:lastModifiedBy>
  <cp:revision>3</cp:revision>
  <dcterms:created xsi:type="dcterms:W3CDTF">2026-09-15T14:02:00Z</dcterms:created>
  <dcterms:modified xsi:type="dcterms:W3CDTF">2026-09-29T06:39:00Z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eyJoZGlkIjoiNzRjYzg3MjY1YjI1NGEyMzU4ODQ1YTIyZTA4Nzk4NjIiLCJ1c2VySWQiOiI1Njc1NTEwODgzMzgifQ==</vt:lpwstr>
  </property>
  <property fmtid="{D5CDD505-2E9C-101B-9397-08002B2CF9AE}" pid="3" name="KSOProductBuildVer">
    <vt:lpwstr>1033-12.1.0.28032</vt:lpwstr>
  </property>
  <property fmtid="{D5CDD505-2E9C-101B-9397-08002B2CF9AE}" pid="4" name="ICV">
    <vt:lpwstr>48E6817DE56D4E05ABF6E40F7ED055DD_13</vt:lpwstr>
  </property>
</Properties>
</file>